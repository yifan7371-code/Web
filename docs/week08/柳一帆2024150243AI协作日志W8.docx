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8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 柳一帆</w:t>
      </w:r>
    </w:p>
    <w:p w14:paraId="47EE8AD0">
      <w:pPr>
        <w:rPr>
          <w:rFonts w:hint="eastAsia"/>
        </w:rPr>
      </w:pPr>
      <w:r>
        <w:rPr>
          <w:rFonts w:hint="eastAsia"/>
        </w:rPr>
        <w:t>学号： 2024150243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 ChatGPT ，代码重构、调试分析和浏览器验证。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</w:t>
      </w:r>
      <w:r>
        <w:rPr>
          <w:rFonts w:hint="eastAsia"/>
          <w:b w:val="0"/>
          <w:i w:val="0"/>
          <w:sz w:val="20"/>
          <w:lang w:eastAsia="zh-CN"/>
        </w:rPr>
        <w:t>：</w:t>
      </w:r>
      <w:r>
        <w:rPr>
          <w:rFonts w:hint="eastAsia"/>
        </w:rPr>
        <w:t>https://github.com/yifan7371-code/Web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  <w:r>
        <w:rPr>
          <w:rFonts w:ascii="Calibri" w:hAnsi="Calibri" w:eastAsia="宋体"/>
          <w:sz w:val="21"/>
        </w:rPr>
        <w:t>代码从第7周 round05 重新开始，按三个任务保存；Git 仓库保留分任务提交及分支合并记录。</w:t>
      </w:r>
    </w:p>
    <w:p w14:paraId="3EAFB817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的事件委托重构，并完成一次 AI-2 调试挑战。包括：</w:t>
      </w:r>
    </w:p>
    <w:p w14:paraId="781D17E6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用事件委托重构列表交互（createElement + dataset.id，删除/切换统一交给父容器，处理边界防御）</w:t>
      </w:r>
    </w:p>
    <w:p w14:paraId="7E25D298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诊断</w:t>
      </w:r>
      <w:r>
        <w:rPr>
          <w:rFonts w:hint="eastAsia"/>
          <w:b w:val="0"/>
          <w:i w:val="0"/>
          <w:sz w:val="21"/>
          <w:lang w:val="en-US" w:eastAsia="zh-CN"/>
        </w:rPr>
        <w:t>自己生成的代码或</w:t>
      </w:r>
      <w:r>
        <w:rPr>
          <w:rFonts w:hint="eastAsia" w:ascii="Calibri" w:hAnsi="Calibri" w:eastAsia="宋体"/>
          <w:b w:val="0"/>
          <w:i w:val="0"/>
          <w:sz w:val="21"/>
        </w:rPr>
        <w:t>提供代码的缺陷，按五步法留下</w:t>
      </w:r>
      <w:r>
        <w:rPr>
          <w:rFonts w:hint="eastAsia"/>
          <w:b w:val="0"/>
          <w:i w:val="0"/>
          <w:sz w:val="21"/>
          <w:lang w:val="en-US" w:eastAsia="zh-CN"/>
        </w:rPr>
        <w:t>协作记录</w:t>
      </w:r>
      <w:r>
        <w:rPr>
          <w:rFonts w:hint="eastAsia" w:ascii="Calibri" w:hAnsi="Calibri" w:eastAsia="宋体"/>
          <w:b w:val="0"/>
          <w:i w:val="0"/>
          <w:sz w:val="21"/>
        </w:rPr>
        <w:t>（假设、修复、两种测试结果）</w:t>
      </w:r>
    </w:p>
    <w:p w14:paraId="478518DE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完成一次“编辑”分支的迁移，记录代码、实现思路和验证过程</w:t>
      </w:r>
    </w:p>
    <w:p w14:paraId="36E25105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161617C0">
      <w:pPr>
        <w:spacing w:before="0" w:after="40"/>
        <w:rPr>
          <w:rFonts w:hint="eastAsia"/>
        </w:rPr>
      </w:pPr>
      <w:r>
        <w:rPr>
          <w:rFonts w:hint="eastAsia"/>
        </w:rPr>
        <w:t>一、任务 1：事件委托重构（</w:t>
      </w:r>
      <w:r>
        <w:rPr>
          <w:rFonts w:hint="eastAsia"/>
          <w:lang w:val="en-US" w:eastAsia="zh-CN"/>
        </w:rPr>
        <w:t>两句</w:t>
      </w:r>
      <w:r>
        <w:rPr>
          <w:rFonts w:hint="eastAsia"/>
        </w:rPr>
        <w:t>话记录）</w:t>
      </w:r>
    </w:p>
    <w:p w14:paraId="3A0660E0">
      <w:pPr>
        <w:spacing w:before="0" w:after="40"/>
        <w:rPr>
          <w:rFonts w:hint="eastAsia"/>
        </w:rPr>
      </w:pPr>
      <w:r>
        <w:rPr>
          <w:rFonts w:hint="eastAsia"/>
        </w:rPr>
        <w:t>任务要求：将 W7 的循环绑定改为父容器 ul 上的事件委托。使用 e.target.closest('li') 找到任务，用 [data-action="delete"] 判断删除操作，并处理 null 边界。</w:t>
      </w:r>
    </w:p>
    <w:p w14:paraId="50F9B9B3">
      <w:pPr>
        <w:spacing w:before="0" w:after="40"/>
        <w:rPr>
          <w:rFonts w:hint="eastAsia"/>
        </w:rPr>
      </w:pPr>
      <w:r>
        <w:rPr>
          <w:rFonts w:hint="eastAsia"/>
        </w:rPr>
        <w:t>完整代码在 Git 仓库中验收。</w:t>
      </w:r>
    </w:p>
    <w:p w14:paraId="158AB1BF">
      <w:pPr>
        <w:spacing w:before="0" w:after="40"/>
        <w:rPr>
          <w:rFonts w:hint="eastAsia"/>
        </w:rPr>
      </w:pPr>
    </w:p>
    <w:p w14:paraId="50FA9923">
      <w:pPr>
        <w:spacing w:before="0" w:after="40"/>
        <w:rPr>
          <w:rFonts w:hint="eastAsia"/>
        </w:rPr>
      </w:pPr>
      <w:r>
        <w:rPr>
          <w:rFonts w:hint="eastAsia"/>
        </w:rPr>
        <w:t>我让 AI 帮我做了：把第七周列表的交互改为 ul 上的事件委托，用 dataset.id 定位任务、data-action 区分删除，并在读取 id 前挡住 closest 的空值。</w:t>
      </w:r>
    </w:p>
    <w:p w14:paraId="6F3CC06B">
      <w:pPr>
        <w:spacing w:before="0" w:after="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我做了：</w:t>
      </w:r>
      <w:r>
        <w:rPr>
          <w:rFonts w:hint="eastAsia"/>
        </w:rPr>
        <w:t>核对数字 id 与 dataset 字符串的转换，检查按钮内文字、空白和新增任务的点击结果，确认删除与切换各只执行一次。</w:t>
      </w:r>
    </w:p>
    <w:p w14:paraId="621C6985"/>
    <w:p w14:paraId="7705AFD0">
      <w:pPr>
        <w:keepNext/>
        <w:spacing w:after="120" w:line="276" w:lineRule="auto"/>
      </w:pPr>
      <w:r>
        <w:rPr>
          <w:rFonts w:ascii="Calibri" w:hAnsi="Calibri" w:eastAsia="宋体"/>
          <w:b/>
          <w:sz w:val="21"/>
        </w:rPr>
        <w:t>关键代码与核对</w:t>
      </w:r>
    </w:p>
    <w:p w14:paraId="6AFF8A95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// render() 内只创建节点并写标识</w:t>
      </w:r>
    </w:p>
    <w:p w14:paraId="5AF6FEF3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const li = document.createElement('li');</w:t>
      </w:r>
    </w:p>
    <w:p w14:paraId="6DDCCAEC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li.dataset.id = String(id);</w:t>
      </w:r>
    </w:p>
    <w:p w14:paraId="542B2BD3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const del = document.createElement('button');</w:t>
      </w:r>
    </w:p>
    <w:p w14:paraId="7AD492FC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del.dataset.action = 'delete';</w:t>
      </w:r>
    </w:p>
    <w:p w14:paraId="04B16E9F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</w:p>
    <w:p w14:paraId="6CF1B360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// initTodo() 内仅绑定一次</w:t>
      </w:r>
    </w:p>
    <w:p w14:paraId="3482C990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list.addEventListener('click', handleListClick);</w:t>
      </w:r>
    </w:p>
    <w:p w14:paraId="4C7F1C73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</w:p>
    <w:p w14:paraId="78176D6C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// handleListClick() 内先检查边界，再读取 id</w:t>
      </w:r>
    </w:p>
    <w:p w14:paraId="28EFDB4A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(!(e.target instanceof Element)) return;</w:t>
      </w:r>
    </w:p>
    <w:p w14:paraId="3667B10C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const item = e.target.closest('li');</w:t>
      </w:r>
    </w:p>
    <w:p w14:paraId="4386AFC0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(!item || !list.contains(item)) return;</w:t>
      </w:r>
    </w:p>
    <w:p w14:paraId="3364F767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(!item.dataset.id) return;</w:t>
      </w:r>
    </w:p>
    <w:p w14:paraId="0EC480A4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const id = Number(item.dataset.id);</w:t>
      </w:r>
    </w:p>
    <w:p w14:paraId="309B5648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(!Number.isSafeInteger(id)</w:t>
      </w:r>
    </w:p>
    <w:p w14:paraId="33469322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 xml:space="preserve">    || !todos.some(todo =&gt; todo.id === id)) return;</w:t>
      </w:r>
    </w:p>
    <w:p w14:paraId="38E38374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const delBtn = e.target.closest('[data-action="delete"]');</w:t>
      </w:r>
    </w:p>
    <w:p w14:paraId="6D2BF98C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(delBtn &amp;&amp; item.contains(delBtn)) {</w:t>
      </w:r>
    </w:p>
    <w:p w14:paraId="1A437A59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 xml:space="preserve">    deleteTodo(id);</w:t>
      </w:r>
    </w:p>
    <w:p w14:paraId="3F134F86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 xml:space="preserve">    return;</w:t>
      </w:r>
    </w:p>
    <w:p w14:paraId="6EBE3EF8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}</w:t>
      </w:r>
    </w:p>
    <w:p w14:paraId="324D1E6F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// 其他合法点击交给切换分支</w:t>
      </w:r>
    </w:p>
    <w:p w14:paraId="219B9936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(e.target.closest('button[data-action]')) return;</w:t>
      </w:r>
    </w:p>
    <w:p w14:paraId="0C99FF1F">
      <w:pPr>
        <w:keepNext/>
        <w:spacing w:after="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if (e.target.matches('input[type="checkbox"]')) e.preventDefault();</w:t>
      </w:r>
    </w:p>
    <w:p w14:paraId="7826DA69">
      <w:pPr>
        <w:spacing w:after="80" w:line="252" w:lineRule="auto"/>
        <w:ind w:leftChars="9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9"/>
        </w:rPr>
        <w:t>toggleTodo(id);</w:t>
      </w:r>
    </w:p>
    <w:p w14:paraId="3360C2C9">
      <w:pPr>
        <w:spacing w:after="120" w:line="276" w:lineRule="auto"/>
      </w:pPr>
      <w:r>
        <w:rPr>
          <w:rFonts w:ascii="Calibri" w:hAnsi="Calibri" w:eastAsia="宋体"/>
          <w:b w:val="0"/>
          <w:sz w:val="21"/>
        </w:rPr>
        <w:t>第七周的 render 会重建 li，但 ul 本身保留，所以监听器放在 ul 上以后，重画列表不会把它一起删掉。按钮内部的 span 才可能是实际 target，不能直接从 target 读 id；需要先用 closest 找到 li，再判断是否命中删除按钮。</w:t>
      </w:r>
    </w:p>
    <w:p w14:paraId="5D52616F">
      <w:pPr>
        <w:spacing w:after="120" w:line="276" w:lineRule="auto"/>
      </w:pPr>
      <w:r>
        <w:rPr>
          <w:rFonts w:ascii="Calibri" w:hAnsi="Calibri" w:eastAsia="宋体"/>
          <w:b w:val="0"/>
          <w:sz w:val="21"/>
        </w:rPr>
        <w:t>还有一处类型差异：W7 的 todo.id 是数字，dataset.id 读出来是字符串。如果直接把“101”传给严格比较数字 id 的删除函数，事件虽能收到，数据却匹配不上。因此入口用 Number 转换，之后再检查它是不是现有任务。浏览器采集到 ul 上只有1个 click 监听器，动态任务节点没有单独绑定。</w:t>
      </w:r>
    </w:p>
    <w:p w14:paraId="1110E362">
      <w:pPr>
        <w:keepNext/>
        <w:spacing w:before="60" w:after="60" w:line="240" w:lineRule="auto"/>
        <w:jc w:val="center"/>
      </w:pPr>
      <w:r>
        <w:drawing>
          <wp:inline distT="0" distB="0" distL="114300" distR="114300">
            <wp:extent cx="5212080" cy="3350260"/>
            <wp:effectExtent l="0" t="0" r="7620" b="2540"/>
            <wp:docPr id="1" name="Picture 1" descr="图1 任务1 文字点击切换状态 动态节点无需单独绑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任务1 文字点击切换状态 动态节点无需单独绑定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E78">
      <w:pPr>
        <w:spacing w:after="160" w:line="240" w:lineRule="auto"/>
        <w:jc w:val="center"/>
      </w:pPr>
      <w:r>
        <w:rPr>
          <w:rFonts w:ascii="宋体" w:hAnsi="宋体" w:eastAsia="宋体"/>
          <w:color w:val="000000"/>
          <w:sz w:val="18"/>
        </w:rPr>
        <w:t>图1 任务1 文字点击切换状态 动态节点无需单独绑定</w:t>
      </w:r>
    </w:p>
    <w:p w14:paraId="2674CBCD">
      <w:pPr>
        <w:rPr>
          <w:rFonts w:hint="eastAsia"/>
        </w:rPr>
      </w:pPr>
      <w:r>
        <w:rPr>
          <w:rFonts w:hint="eastAsia"/>
        </w:rPr>
        <w:t>二、任务 2：诊断缺陷代码（</w:t>
      </w:r>
      <w:r>
        <w:rPr>
          <w:rFonts w:hint="eastAsia"/>
          <w:lang w:val="en-US" w:eastAsia="zh-CN"/>
        </w:rPr>
        <w:t>完整的五步法</w:t>
      </w:r>
      <w:r>
        <w:rPr>
          <w:rFonts w:hint="eastAsia"/>
        </w:rPr>
        <w:t>）</w:t>
      </w:r>
    </w:p>
    <w:p w14:paraId="2709D7E2">
      <w:pPr>
        <w:rPr>
          <w:rFonts w:hint="eastAsia"/>
        </w:rPr>
      </w:pPr>
      <w:r>
        <w:rPr>
          <w:rFonts w:hint="eastAsia"/>
        </w:rPr>
        <w:t>任务要求：</w:t>
      </w:r>
      <w:r>
        <w:rPr>
          <w:rFonts w:hint="eastAsia"/>
          <w:lang w:val="en-US" w:eastAsia="zh-CN"/>
        </w:rPr>
        <w:t>可以使用自己遇到过的缺陷代码，也可以使用下面的</w:t>
      </w:r>
      <w:r>
        <w:rPr>
          <w:rFonts w:hint="eastAsia"/>
        </w:rPr>
        <w:t>缺陷代码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按五步法留下</w:t>
      </w:r>
      <w:r>
        <w:rPr>
          <w:rFonts w:hint="eastAsia"/>
          <w:lang w:val="en-US" w:eastAsia="zh-CN"/>
        </w:rPr>
        <w:t>缺陷诊断修复的调试</w:t>
      </w:r>
      <w:r>
        <w:rPr>
          <w:rFonts w:hint="eastAsia"/>
        </w:rPr>
        <w:t>证据。</w:t>
      </w:r>
    </w:p>
    <w:p w14:paraId="11847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list.addEventListener('click', (e) =&gt; {</w:t>
      </w:r>
    </w:p>
    <w:p w14:paraId="771F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(!(e.target instanceof Element)) return;</w:t>
      </w:r>
    </w:p>
    <w:p w14:paraId="06957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item = e.target.closest('li');</w:t>
      </w:r>
    </w:p>
    <w:p w14:paraId="0254C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(!item || !list.contains(item)) return;</w:t>
      </w:r>
    </w:p>
    <w:p w14:paraId="3F3E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id = item.dataset.id;</w:t>
      </w:r>
    </w:p>
    <w:p w14:paraId="4E5B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(!id) return;</w:t>
      </w:r>
    </w:p>
    <w:p w14:paraId="370C6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delBtn = e.target.closest('[data-action="delete"]');</w:t>
      </w:r>
    </w:p>
    <w:p w14:paraId="75665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(delBtn &amp;&amp; item.contains(delBtn)) {</w:t>
      </w:r>
    </w:p>
    <w:p w14:paraId="1765D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  deleteTodo(id);</w:t>
      </w:r>
    </w:p>
    <w:p w14:paraId="0536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}</w:t>
      </w:r>
    </w:p>
    <w:p w14:paraId="5B8C5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toggleTodo(id);</w:t>
      </w:r>
    </w:p>
    <w:p w14:paraId="6F4C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1000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});</w:t>
      </w:r>
    </w:p>
    <w:p w14:paraId="02862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</w:p>
    <w:p w14:paraId="09299F64">
      <w:pPr>
        <w:rPr>
          <w:rFonts w:hint="eastAsia"/>
        </w:rPr>
      </w:pPr>
      <w:r>
        <w:rPr>
          <w:rFonts w:ascii="Calibri" w:hAnsi="Calibri" w:eastAsia="宋体"/>
          <w:sz w:val="21"/>
        </w:rPr>
        <w:t>任务2直接复现模板给出的缺陷。入口已有 closest 空值检查，这次重点检查删除分支后是否还会继续执行切换，避免把两种问题混为一谈。</w:t>
      </w:r>
    </w:p>
    <w:p w14:paraId="0F5EE968">
      <w:pPr>
        <w:rPr>
          <w:rFonts w:hint="eastAsia"/>
        </w:rPr>
      </w:pPr>
      <w:r>
        <w:rPr>
          <w:rFonts w:hint="eastAsia"/>
        </w:rPr>
        <w:t>五步法核心记录（必须用自己的话）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6836"/>
      </w:tblGrid>
      <w:tr w14:paraId="64D9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6" w:type="dxa"/>
            <w:vAlign w:val="center"/>
          </w:tcPr>
          <w:p w14:paraId="0C960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6836" w:type="dxa"/>
            <w:vAlign w:val="center"/>
          </w:tcPr>
          <w:p w14:paraId="4A456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我的记录</w:t>
            </w:r>
          </w:p>
        </w:tc>
      </w:tr>
      <w:tr w14:paraId="1877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6" w:type="dxa"/>
            <w:vAlign w:val="center"/>
          </w:tcPr>
          <w:p w14:paraId="53071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① 观察现象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（提取证据）</w:t>
            </w:r>
          </w:p>
        </w:tc>
        <w:tc>
          <w:tcPr>
            <w:tcW w:w="6836" w:type="dxa"/>
            <w:vAlign w:val="center"/>
          </w:tcPr>
          <w:p w14:paraId="24DBC8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/>
                <w:sz w:val="21"/>
                <w:lang w:val="en-US" w:eastAsia="zh-CN"/>
              </w:rPr>
              <w:t xml:space="preserve">我在 </w:t>
            </w:r>
            <w:r>
              <w:rPr>
                <w:rFonts w:ascii="Calibri" w:hAnsi="Calibri" w:eastAsia="宋体"/>
                <w:sz w:val="21"/>
                <w:lang w:val="en-US" w:eastAsia="zh-CN"/>
              </w:rPr>
              <w:t>deleteTodo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 xml:space="preserve"> 和 toggleTodo 里加了 console.log。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点击删除按钮后，控制台打印了：[delete] 101，随后是 [toggle] 101。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页面实际表现：任务101被删掉，列表从3项变为2项，页面看起来正常。</w:t>
            </w:r>
          </w:p>
        </w:tc>
      </w:tr>
      <w:tr w14:paraId="6EBF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6" w:type="dxa"/>
            <w:vAlign w:val="center"/>
          </w:tcPr>
          <w:p w14:paraId="71634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② 描述上下文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（明确问题）</w:t>
            </w:r>
          </w:p>
        </w:tc>
        <w:tc>
          <w:tcPr>
            <w:tcW w:w="6836" w:type="dxa"/>
            <w:vAlign w:val="center"/>
          </w:tcPr>
          <w:p w14:paraId="25537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出问题的位置在：父容器 click 回调中，删除分支后无条件执行 toggleTodo(id) 的位置。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预期行为是：点击删除只调用 deleteTodo(id)。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实际行为是：删除后仍调用 toggleTodo(id)，同一个 id 进入了两种操作。</w:t>
            </w:r>
          </w:p>
        </w:tc>
      </w:tr>
      <w:tr w14:paraId="4D1C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6" w:type="dxa"/>
            <w:vAlign w:val="center"/>
          </w:tcPr>
          <w:p w14:paraId="72E69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③ 先猜原因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（严禁抄 AI）</w:t>
            </w:r>
          </w:p>
        </w:tc>
        <w:tc>
          <w:tcPr>
            <w:tcW w:w="6836" w:type="dxa"/>
            <w:vAlign w:val="center"/>
          </w:tcPr>
          <w:p w14:paraId="03501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我的假设是：删除分支没有结束当前回调，程序继续执行后面的切换语句。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我的依据是：日志先 delete 后 toggle，id 相同；删除确实生效，已有的空值检查也没有报错，更像是分流没有结束。</w:t>
            </w:r>
          </w:p>
        </w:tc>
      </w:tr>
      <w:tr w14:paraId="124F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6" w:type="dxa"/>
            <w:vAlign w:val="center"/>
          </w:tcPr>
          <w:p w14:paraId="58BE6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④ 实施修复</w:t>
            </w:r>
          </w:p>
        </w:tc>
        <w:tc>
          <w:tcPr>
            <w:tcW w:w="6836" w:type="dxa"/>
            <w:vAlign w:val="center"/>
          </w:tcPr>
          <w:p w14:paraId="6DE98B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我改动了：在 deleteTodo(id) 后加 return，保留原来的空值与 id 检查。</w:t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br w:type="textWrapping"/>
            </w:r>
            <w:r>
              <w:rPr>
                <w:rFonts w:hint="default" w:ascii="Calibri" w:hAnsi="Calibri" w:eastAsia="宋体"/>
                <w:sz w:val="21"/>
                <w:lang w:val="en-US" w:eastAsia="zh-CN"/>
              </w:rPr>
              <w:t>修改理由是：return 能结束本次回调；stopPropagation 只影响事件继续传播，挡不住同一函数后面的语句。</w:t>
            </w:r>
          </w:p>
        </w:tc>
      </w:tr>
      <w:tr w14:paraId="5A18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6" w:type="dxa"/>
            <w:vAlign w:val="center"/>
          </w:tcPr>
          <w:p w14:paraId="107B7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⑤ 运行验证</w:t>
            </w:r>
          </w:p>
        </w:tc>
        <w:tc>
          <w:tcPr>
            <w:tcW w:w="6836" w:type="dxa"/>
            <w:vAlign w:val="center"/>
          </w:tcPr>
          <w:p w14:paraId="57443D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见下方“统一测试表”（5 个场景全部跑通才算验证完成）。</w:t>
            </w:r>
          </w:p>
          <w:p w14:paraId="3F80C8EE">
            <w:r>
              <w:rPr>
                <w:rFonts w:ascii="Calibri" w:hAnsi="Calibri" w:eastAsia="宋体"/>
                <w:sz w:val="21"/>
              </w:rPr>
              <w:t>五个场景均通过。删除只输出 [delete]，空白点击不改数据，也没有新增日志和异常。</w:t>
            </w:r>
          </w:p>
        </w:tc>
      </w:tr>
      <w:tr w14:paraId="5A8B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2"/>
          </w:tcPr>
          <w:p w14:paraId="371E70DB">
            <w:pPr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追问（如果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页面没崩、看起来还能用，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我凭什么说它有问题？）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答：页面只显示最终结果。原 id 已被删除，后续 map 找不到它，所以多出来的 toggle 没有明显视觉变化，却仍执行了保存和重画；两行日志已经说明这次点击走了多余的路径。</w:t>
            </w:r>
          </w:p>
        </w:tc>
      </w:tr>
    </w:tbl>
    <w:p w14:paraId="4841350D">
      <w:pPr>
        <w:rPr>
          <w:rFonts w:hint="eastAsia"/>
        </w:rPr>
      </w:pPr>
    </w:p>
    <w:p w14:paraId="3A896298">
      <w:pPr>
        <w:keepNext/>
        <w:spacing w:after="120" w:line="276" w:lineRule="auto"/>
      </w:pPr>
      <w:r>
        <w:rPr>
          <w:rFonts w:ascii="Calibri" w:hAnsi="Calibri" w:eastAsia="宋体"/>
          <w:b/>
          <w:sz w:val="21"/>
        </w:rPr>
        <w:t>修复后的关键分流</w:t>
      </w:r>
    </w:p>
    <w:p w14:paraId="6C2FBE87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>const delBtn = e.target.closest('[data-action="delete"]');</w:t>
      </w:r>
    </w:p>
    <w:p w14:paraId="78F307E0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>if (delBtn &amp;&amp; item.contains(delBtn)) {</w:t>
      </w:r>
    </w:p>
    <w:p w14:paraId="06C75CBF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 xml:space="preserve">    deleteTodo(id);</w:t>
      </w:r>
    </w:p>
    <w:p w14:paraId="1D7BAB88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 xml:space="preserve">    return; // 结束本次回调，不再落入 toggleTodo</w:t>
      </w:r>
    </w:p>
    <w:p w14:paraId="54A03B26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>}</w:t>
      </w:r>
    </w:p>
    <w:p w14:paraId="41AB9626">
      <w:pPr>
        <w:keepNext/>
        <w:spacing w:after="0" w:line="252" w:lineRule="auto"/>
        <w:ind w:leftChars="600"/>
      </w:pPr>
      <w:r>
        <w:rPr>
          <w:rFonts w:ascii="Consolas" w:hAnsi="Consolas" w:eastAsia="宋体"/>
          <w:b w:val="0"/>
          <w:sz w:val="19"/>
        </w:rPr>
        <w:t>// 入口防御及其他合法点击检查保留</w:t>
      </w:r>
    </w:p>
    <w:p w14:paraId="48DA3939">
      <w:pPr>
        <w:spacing w:after="80" w:line="252" w:lineRule="auto"/>
        <w:ind w:leftChars="600"/>
      </w:pPr>
      <w:r>
        <w:rPr>
          <w:rFonts w:ascii="Consolas" w:hAnsi="Consolas" w:eastAsia="宋体"/>
          <w:b w:val="0"/>
          <w:sz w:val="19"/>
        </w:rPr>
        <w:t>toggleTodo(id);</w:t>
      </w:r>
    </w:p>
    <w:p w14:paraId="6AF089EC">
      <w:pPr>
        <w:spacing w:after="120" w:line="276" w:lineRule="auto"/>
      </w:pPr>
      <w:r>
        <w:rPr>
          <w:rFonts w:ascii="Calibri" w:hAnsi="Calibri" w:eastAsia="宋体"/>
          <w:b w:val="0"/>
          <w:sz w:val="21"/>
        </w:rPr>
        <w:t>定位时先核对了两个现象：任务101确实消失，说明 id 已经匹配到数据；删除后的提示却变成“已更新状态”，和多出来的 [toggle] 日志一致。再结合父容器只绑定一次的检查，原因更明确地指向同一个回调继续向下执行，而不是先去改数据保存函数。</w:t>
      </w:r>
    </w:p>
    <w:p w14:paraId="4EE0168B">
      <w:pPr>
        <w:spacing w:after="120" w:line="276" w:lineRule="auto"/>
      </w:pPr>
      <w:r>
        <w:rPr>
          <w:rFonts w:ascii="Calibri" w:hAnsi="Calibri" w:eastAsia="宋体"/>
          <w:b w:val="0"/>
          <w:sz w:val="21"/>
        </w:rPr>
        <w:t>这里采用 return，是因为删除已经完成，本次点击不需要再做其他操作。用 else 把切换放到另一条分支也可以达到互斥。stopPropagation 管的是事件是否继续传播，不能阻止当前函数后面的语句运行，所以即使加了它，多出来的 toggle 仍可能执行。</w:t>
      </w:r>
    </w:p>
    <w:p w14:paraId="53E91958">
      <w:pPr>
        <w:spacing w:after="120" w:line="276" w:lineRule="auto"/>
      </w:pPr>
      <w:r>
        <w:rPr>
          <w:rFonts w:ascii="Calibri" w:hAnsi="Calibri" w:eastAsia="宋体"/>
          <w:b w:val="0"/>
          <w:sz w:val="21"/>
        </w:rPr>
        <w:t>验证时分别重置三条样例任务，再执行表中的五个场景。这样每项都有相同起点，不会把前一次删除或筛选的影响误当成本次结果。按钮内的 span 检查定位是否正确，空白点击检查防御是否生效，新增104则检查交互是否仍依赖逐条绑定。</w:t>
      </w:r>
    </w:p>
    <w:p w14:paraId="00FFBFDF">
      <w:pPr>
        <w:rPr>
          <w:rFonts w:hint="eastAsia"/>
        </w:rPr>
      </w:pPr>
      <w:r>
        <w:rPr>
          <w:rFonts w:hint="eastAsia"/>
        </w:rPr>
        <w:t>统一测试表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BF8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261" w:type="dxa"/>
          </w:tcPr>
          <w:p w14:paraId="3880B0C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4261" w:type="dxa"/>
          </w:tcPr>
          <w:p w14:paraId="69B14EEB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实际结果</w:t>
            </w:r>
          </w:p>
        </w:tc>
      </w:tr>
      <w:tr w14:paraId="2BC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61" w:type="dxa"/>
          </w:tcPr>
          <w:p w14:paraId="7A8AD20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点击任务文字，只切换</w:t>
            </w:r>
          </w:p>
        </w:tc>
        <w:tc>
          <w:tcPr>
            <w:tcW w:w="4261" w:type="dxa"/>
          </w:tcPr>
          <w:p w14:paraId="15C49C5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ascii="Calibri" w:hAnsi="Calibri" w:eastAsia="宋体"/>
                <w:sz w:val="21"/>
              </w:rPr>
              <w:t>通过。任务101只切换一次，仍有3项，仅输出 [toggle] 101。</w:t>
            </w:r>
          </w:p>
        </w:tc>
      </w:tr>
      <w:tr w14:paraId="47D7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61" w:type="dxa"/>
          </w:tcPr>
          <w:p w14:paraId="5CEE5CF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点击删除按钮，只删除</w:t>
            </w:r>
          </w:p>
        </w:tc>
        <w:tc>
          <w:tcPr>
            <w:tcW w:w="4261" w:type="dxa"/>
          </w:tcPr>
          <w:p w14:paraId="501E13A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ascii="Calibri" w:hAnsi="Calibri" w:eastAsia="宋体"/>
                <w:sz w:val="21"/>
              </w:rPr>
              <w:t>通过。只删除101，剩2项，仅输出 [delete] 101。</w:t>
            </w:r>
          </w:p>
        </w:tc>
      </w:tr>
      <w:tr w14:paraId="6D35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61" w:type="dxa"/>
          </w:tcPr>
          <w:p w14:paraId="2544106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点击删除按钮里的文字/图标，正确删除</w:t>
            </w:r>
          </w:p>
        </w:tc>
        <w:tc>
          <w:tcPr>
            <w:tcW w:w="4261" w:type="dxa"/>
          </w:tcPr>
          <w:p w14:paraId="0CE5092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ascii="Calibri" w:hAnsi="Calibri" w:eastAsia="宋体"/>
                <w:sz w:val="21"/>
              </w:rPr>
              <w:t>通过。点击102按钮内的 span，正确删除102，没有额外的 toggle。</w:t>
            </w:r>
          </w:p>
        </w:tc>
      </w:tr>
      <w:tr w14:paraId="305C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61" w:type="dxa"/>
          </w:tcPr>
          <w:p w14:paraId="0DB0987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点击列表空白处，不报错</w:t>
            </w:r>
          </w:p>
        </w:tc>
        <w:tc>
          <w:tcPr>
            <w:tcW w:w="4261" w:type="dxa"/>
          </w:tcPr>
          <w:p w14:paraId="6DEABE0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ascii="Calibri" w:hAnsi="Calibri" w:eastAsia="宋体"/>
                <w:sz w:val="21"/>
              </w:rPr>
              <w:t>通过。数据和状态不变，操作日志为空，未捕获异常为0。</w:t>
            </w:r>
          </w:p>
        </w:tc>
      </w:tr>
      <w:tr w14:paraId="763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61" w:type="dxa"/>
          </w:tcPr>
          <w:p w14:paraId="1EB7B56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动态新增任务后，能正常交互</w:t>
            </w:r>
          </w:p>
        </w:tc>
        <w:tc>
          <w:tcPr>
            <w:tcW w:w="4261" w:type="dxa"/>
          </w:tcPr>
          <w:p w14:paraId="63C64D9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ascii="Calibri" w:hAnsi="Calibri" w:eastAsia="宋体"/>
                <w:sz w:val="21"/>
              </w:rPr>
              <w:t>通过。新增104后可以直接切换、删除，没有为新节点补绑监听器。</w:t>
            </w:r>
          </w:p>
        </w:tc>
      </w:tr>
    </w:tbl>
    <w:p w14:paraId="57CD08F7">
      <w:pPr>
        <w:rPr>
          <w:rFonts w:hint="eastAsia"/>
        </w:rPr>
      </w:pPr>
      <w:r>
        <w:rPr>
          <w:rFonts w:hint="eastAsia"/>
        </w:rPr>
        <w:t>控制台截图（</w:t>
      </w:r>
      <w:r>
        <w:rPr>
          <w:rFonts w:hint="eastAsia"/>
          <w:lang w:val="en-US" w:eastAsia="zh-CN"/>
        </w:rPr>
        <w:t>1-2</w:t>
      </w:r>
      <w:r>
        <w:rPr>
          <w:rFonts w:hint="eastAsia"/>
        </w:rPr>
        <w:t>张）：</w:t>
      </w:r>
    </w:p>
    <w:p w14:paraId="4D4AE116">
      <w:pPr>
        <w:keepNext/>
        <w:spacing w:before="60" w:after="60" w:line="240" w:lineRule="auto"/>
        <w:jc w:val="center"/>
      </w:pPr>
      <w:r>
        <w:drawing>
          <wp:inline distT="0" distB="0" distL="114300" distR="114300">
            <wp:extent cx="5212080" cy="3350260"/>
            <wp:effectExtent l="0" t="0" r="7620" b="2540"/>
            <wp:docPr id="2" name="Picture 2" descr="图2 任务2 修复前 删除后又执行了同一 id 的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任务2 修复前 删除后又执行了同一 id 的切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4084">
      <w:pPr>
        <w:spacing w:after="160" w:line="240" w:lineRule="auto"/>
        <w:jc w:val="center"/>
      </w:pPr>
      <w:r>
        <w:rPr>
          <w:rFonts w:ascii="宋体" w:hAnsi="宋体" w:eastAsia="宋体"/>
          <w:color w:val="000000"/>
          <w:sz w:val="18"/>
        </w:rPr>
        <w:t>图2 任务2 修复前 删除后又执行了同一 id 的切换</w:t>
      </w:r>
    </w:p>
    <w:p w14:paraId="00C6E528">
      <w:pPr>
        <w:keepNext/>
        <w:spacing w:before="60" w:after="60" w:line="240" w:lineRule="auto"/>
        <w:jc w:val="center"/>
      </w:pPr>
      <w:r>
        <w:drawing>
          <wp:inline distT="0" distB="0" distL="114300" distR="114300">
            <wp:extent cx="5212080" cy="3350260"/>
            <wp:effectExtent l="0" t="0" r="7620" b="2540"/>
            <wp:docPr id="3" name="Picture 3" descr="图3 任务2 修复后 只执行删除 空白点击没有异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任务2 修复后 只执行删除 空白点击没有异常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6403">
      <w:pPr>
        <w:spacing w:after="160" w:line="240" w:lineRule="auto"/>
        <w:jc w:val="center"/>
      </w:pPr>
      <w:r>
        <w:rPr>
          <w:rFonts w:ascii="宋体" w:hAnsi="宋体" w:eastAsia="宋体"/>
          <w:color w:val="000000"/>
          <w:sz w:val="18"/>
        </w:rPr>
        <w:t>图3 任务2 修复后 只执行删除 空白点击没有异常</w:t>
      </w:r>
    </w:p>
    <w:p w14:paraId="02A3CE62">
      <w:pPr>
        <w:rPr>
          <w:rFonts w:hint="eastAsia"/>
        </w:rPr>
      </w:pPr>
      <w:r>
        <w:rPr>
          <w:rFonts w:hint="eastAsia"/>
        </w:rPr>
        <w:t>AI 在调试中帮了什么？</w:t>
      </w:r>
    </w:p>
    <w:p w14:paraId="631F1AD6">
      <w:pPr>
        <w:rPr>
          <w:rFonts w:hint="eastAsia"/>
        </w:rPr>
      </w:pPr>
      <w:r>
        <w:rPr>
          <w:rFonts w:hint="eastAsia"/>
        </w:rPr>
        <w:t>我问了 AI：“删除已经生效，为什么还会打印同一 id 的 toggle？我怀疑删除分支后没有结束当前回调，请核对执行顺序，并比较 return、else 与 stopPropagation 的作用。”。</w:t>
      </w:r>
    </w:p>
    <w:p w14:paraId="5EC304CE">
      <w:pPr>
        <w:rPr>
          <w:rFonts w:hint="eastAsia"/>
        </w:rPr>
      </w:pPr>
      <w:r>
        <w:rPr>
          <w:rFonts w:hint="eastAsia"/>
        </w:rPr>
        <w:t>它帮到了，因为：分析落在删除后的执行顺序上，return 与 stopPropagation 的作用也分清了；是否真正修好，仍由同一场景下多余的 toggle 日志是否消失来确认。</w:t>
      </w:r>
    </w:p>
    <w:p w14:paraId="37032392">
      <w:pPr>
        <w:rPr>
          <w:rFonts w:hint="eastAsia"/>
        </w:rPr>
      </w:pPr>
    </w:p>
    <w:p w14:paraId="20CCCCCB">
      <w:pPr>
        <w:rPr>
          <w:rFonts w:hint="eastAsia"/>
        </w:rPr>
      </w:pPr>
      <w:r>
        <w:rPr>
          <w:rFonts w:hint="eastAsia"/>
        </w:rPr>
        <w:t>三、任务 3：独立迁移</w:t>
      </w:r>
    </w:p>
    <w:p w14:paraId="61882E17">
      <w:pPr>
        <w:rPr>
          <w:rFonts w:hint="default" w:eastAsia="宋体"/>
          <w:lang w:val="en-US" w:eastAsia="zh-CN"/>
        </w:rPr>
      </w:pPr>
      <w:r>
        <w:rPr>
          <w:rFonts w:hint="eastAsia"/>
        </w:rPr>
        <w:t>任务要求：为列表增加一个“</w:t>
      </w:r>
      <w:bookmarkStart w:id="0" w:name="_GoBack"/>
      <w:bookmarkEnd w:id="0"/>
      <w:r>
        <w:rPr>
          <w:rFonts w:hint="eastAsia"/>
        </w:rPr>
        <w:t>编辑”分支。重点是</w:t>
      </w:r>
      <w:r>
        <w:rPr>
          <w:rFonts w:hint="eastAsia"/>
          <w:lang w:val="en-US" w:eastAsia="zh-CN"/>
        </w:rPr>
        <w:t>自己手写。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核心点和流程说明（简写）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我先沿用任务2已经整理好的父容器监听器，把编辑看成同一次点击中的第三种去向：找到 li 和 id 后，删除就进入删除分支，编辑就进入编辑分支，点普通内容才切换状态。这样新增任务重新渲染后，编辑按钮也能直接使用，不需要再绑一遍事件。编辑内部再按“取原文字 → 输入 → 检查 → 改数据 → 保存 → 重画”的顺序完成。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1. 先把编辑接进已有的事件入口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我在 render() 创建按钮时写入 data-action="edit"。按钮里还有一个 span，因此不能只检查 e.target 自身的 dataset；点到“编辑”两个字时，真正的 target 是 span。我继续用 closest() 向上找操作按钮，再用它的 data-action 分流。任务2已经暴露过“处理完按钮又继续切换”的问题，所以这里用 if / else if / else 把三种操作分开。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// render() 中创建编辑按钮，后续只追加节点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const edit = document.createElement('button');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edit.type = 'button';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edit.dataset.action = 'edit';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// 原有代码继续设置文字并追加到 li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// handleListClick() 中，沿用前面的 li 和数字 id 检查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const actionButton = e.target.closest('button[data-action]');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if (actionButton &amp;&amp; !item.contains(actionButton)) return;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const action = actionButton ? actionButton.dataset.action : null;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if (action === 'delete')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deleteTodo(id);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} else if (action === 'edit')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todo = todos.find(todo =&gt; todo.id === id);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text = window.prompt('修改任务', todo.text);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(text === null) return;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updateTodo(id, text);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} else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(actionButton) return;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(e.target.matches('input[type="checkbox"]')) e.preventDefault();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toggleTodo(id);</w:t>
      </w:r>
    </w:p>
    <w:p>
      <w:pPr>
        <w:keepNext w:val="0"/>
        <w:keepLines/>
        <w:pageBreakBefore w:val="0"/>
        <w:spacing w:after="12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取原文字是迁移时需要想清楚的一步。以前逐项绑定回调时，可以直接用循环里的任务变量；现在监听器放在 ul 上，回调里只先拿到事件和 id。我不能把渲染循环里的变量直接搬进来，而是先用 todos.find() 找到当前任务，再把 todo.text 放进输入框。这里的 id 已经由 Number(item.dataset.id) 转成数字，并检查过任务存在，才能和第七周保存的数字 id 对上。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2. 把取消、空输入和有效修改分开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输入判断不能只看“有没有新文字”。点取消时 prompt() 返回 null，直接 trim() 会报错；点击确定得到的才是字符串。我把取消判断放在编辑分支里，确认是字符串后才交给 updateTodo()。空字符串和纯空格则在 trim() 后统一拦住，并提示保留原内容。这样取消是结束操作，空输入是输入不合法，两个原因各有自己的处理位置。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// updateTodo() 的核心部分，提示与焦点恢复代码略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function updateTodo(id, text)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current = todos.find(todo =&gt; todo.id === id);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(!current) return;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value = text.trim();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(value === '')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message.textContent = '任务内容不能为空，已保留原内容。';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 w:val="0"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if (value === current.text) {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message.textContent = '内容没有变化，已保留原任务。';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console.log('[edit]', id, value);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todos = todos.map(todo =&gt; todo.id === id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? { ...todo, text: value }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: todo);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saved = save();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render();</w:t>
      </w:r>
    </w:p>
    <w:p>
      <w:pPr>
        <w:keepNext/>
        <w:keepLines/>
        <w:pageBreakBefore w:val="0"/>
        <w:spacing w:after="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 xml:space="preserve">    // 完整函数根据 saved 提示结果，再恢复编辑按钮焦点</w:t>
      </w:r>
    </w:p>
    <w:p>
      <w:pPr>
        <w:keepNext w:val="0"/>
        <w:keepLines/>
        <w:pageBreakBefore w:val="0"/>
        <w:spacing w:after="120" w:line="252" w:lineRule="auto" w:before="0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为了分清这两个容易照搬出错的地方，我单独运行了两个反例：在没有定义 t 的父回调环境里读取 t.text，得到 ReferenceError；对取消得到的 null 调用 trim()，得到 TypeError。这是主动做的对照检查。最后的代码先按 id 找任务、先拦住 null，没有把这两个反例放进应用。对输入后内容没有变化的情况，我也提前结束，避免没有实质修改却重复保存和重画。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3. 改文字时保留原状态，再检查数据和界面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我把真正的数据修改放在 updateTodo()，没有直接去改页面上的 span。map() 生成新数组，命中的任务用 { ...todo, text: value } 生成新对象，因此 id 和 completed 都保留下来，只替换 text；没有命中的任务仍返回原对象。随后 save() 保存完整 todos，render() 再根据当前筛选显示。这里要分清“页面现在显示了几条”和“完整数据有几条”，不能把筛选出来的结果当作全部数据存回去。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正常编辑时，我专门选了已完成的任务103，输入首尾带空格的“整理事件委托验证记录”。确认后文字去掉了首尾空格，任务仍然勾选；日志只有 [edit]，没有 [toggle]，存储中的 text 也与页面一致。这个例子同时检查了输入处理、状态保留和分支互斥。</w:t>
      </w:r>
    </w:p>
    <w:p>
      <w:pPr>
        <w:keepNext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21231"/>
            <wp:docPr id="4" name="Picture 4" descr="图4 任务3 修改已完成任务 文字更新而完成状态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2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after="120" w:line="276" w:lineRule="auto" w:before="0"/>
        <w:jc w:val="center"/>
      </w:pPr>
      <w:r>
        <w:rPr>
          <w:rFonts w:ascii="Calibri" w:hAnsi="Calibri" w:eastAsia="宋体"/>
          <w:b w:val="0"/>
          <w:color w:val="000000"/>
          <w:sz w:val="18"/>
        </w:rPr>
        <w:t>图4 任务3 修改已完成任务 文字更新而完成状态保留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边界测试中，取消、空字符串和三个空格都没有改变原任务或存储。图5是三个空格的结果：页面提示内容不能为空，没有新增操作日志。我还在“已完成”筛选下修改任务后刷新，完整数据仍有3条，修改后的任务仍是已完成，说明保存的是完整 todos。另一次主动模拟存储写入失败时，页面显示“未能保存”的提示，原存储保持不变，不能把界面已更新当成持久化已经成功。</w:t>
      </w:r>
    </w:p>
    <w:p>
      <w:pPr>
        <w:keepNext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3321231"/>
            <wp:docPr id="5" name="Picture 5" descr="图5 任务3 纯空格输入被拦截 原任务和存储保持不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任务3_空输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2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spacing w:after="120" w:line="276" w:lineRule="auto" w:before="0"/>
        <w:jc w:val="center"/>
      </w:pPr>
      <w:r>
        <w:rPr>
          <w:rFonts w:ascii="Calibri" w:hAnsi="Calibri" w:eastAsia="宋体"/>
          <w:b w:val="0"/>
          <w:color w:val="000000"/>
          <w:sz w:val="18"/>
        </w:rPr>
        <w:t>图5 任务3 纯空格输入被拦截 原任务和存储保持不变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我是否使用了 AI？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□ 没有，完全独立完成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☑ 用了（如果用了，用在哪里，能不能脱离AI完成？）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AI 参与了代码实现、边界分析和浏览器测试。我对照代码梳理了事件定位、输入检查和数据更新的原因；完全脱离现有实现从头完成，还需要再做一次练习来确认。</w:t>
      </w:r>
    </w:p>
    <w:p>
      <w:pPr>
        <w:keepNext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/>
          <w:color w:val="000000"/>
          <w:sz w:val="21"/>
        </w:rPr>
        <w:t>独立验证结果（一句话）</w:t>
      </w:r>
    </w:p>
    <w:p>
      <w:pPr>
        <w:keepNext w:val="0"/>
        <w:keepLines/>
        <w:pageBreakBefore w:val="0"/>
        <w:spacing w:before="0" w:after="120" w:line="276" w:lineRule="auto"/>
        <w:rPr>
          <w:rFonts w:hint="eastAsia"/>
        </w:rPr>
      </w:pPr>
      <w:r>
        <w:rPr>
          <w:rFonts w:ascii="Calibri" w:hAnsi="Calibri" w:eastAsia="宋体"/>
          <w:b w:val="0"/>
          <w:color w:val="000000"/>
          <w:sz w:val="21"/>
        </w:rPr>
        <w:t>我测试了【正常编辑、取消、空输入、状态保留、筛选后刷新及原有交互等19项场景】，结果全部通过；有效修改能保存，取消和无效输入保持原任务，保存失败会明确提示。</w:t>
      </w:r>
    </w:p>
    <w:p w14:paraId="34F31C7A">
      <w:pPr>
        <w:rPr>
          <w:rFonts w:hint="eastAsia"/>
        </w:rPr>
      </w:pPr>
      <w:r>
        <w:rPr>
          <w:rFonts w:hint="eastAsia"/>
        </w:rPr>
        <w:t>四、一句话总结</w:t>
      </w:r>
    </w:p>
    <w:p w14:paraId="66D6BE23">
      <w:pPr>
        <w:rPr>
          <w:rFonts w:hint="eastAsia"/>
        </w:rPr>
      </w:pPr>
      <w:r>
        <w:rPr>
          <w:rFonts w:hint="eastAsia"/>
        </w:rPr>
        <w:t>本周的调试训练中，你最大的收获是什么？</w:t>
      </w:r>
    </w:p>
    <w:p w14:paraId="60B680DA">
      <w:r>
        <w:rPr>
          <w:rFonts w:ascii="Calibri" w:hAnsi="Calibri" w:eastAsia="宋体"/>
          <w:sz w:val="21"/>
        </w:rPr>
        <w:t>判断修复是否有效，要同时看页面和操作日志，再用空白点击补查边界。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84202"/>
    <w:multiLevelType w:val="singleLevel"/>
    <w:tmpl w:val="E27842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0D0D03B9"/>
    <w:rsid w:val="1D1635D4"/>
    <w:rsid w:val="3FFD6C8D"/>
    <w:rsid w:val="53AE40CE"/>
    <w:rsid w:val="6A5F5D3B"/>
    <w:rsid w:val="766E0CC1"/>
    <w:rsid w:val="7817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762</Words>
  <Characters>1641</Characters>
  <Lines>0</Lines>
  <Paragraphs>0</Paragraphs>
  <TotalTime>11</TotalTime>
  <ScaleCrop>false</ScaleCrop>
  <LinksUpToDate>false</LinksUpToDate>
  <CharactersWithSpaces>1780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云水飘流</cp:lastModifiedBy>
  <dcterms:modified xsi:type="dcterms:W3CDTF">2026-10-20T10:06:01Z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eyJoZGlkIjoiMDg2YjhmNDM0ZDUyMTU4YTRkOGI1ZTY0MzIyZmNkYTciLCJ1c2VySWQiOiIxNjIyOTA2NzExIn0=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